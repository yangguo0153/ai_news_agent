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7C0A">
      <w:pPr>
        <w:pStyle w:val="31"/>
        <w:jc w:val="center"/>
      </w:pPr>
      <w:r>
        <w:t>出差报销材料 - 125-129上海出差</w:t>
      </w:r>
    </w:p>
    <w:p w14:paraId="26889356">
      <w:pPr>
        <w:pStyle w:val="3"/>
        <w:rPr>
          <w:rFonts w:hint="eastAsia" w:eastAsiaTheme="majorEastAsia"/>
          <w:lang w:eastAsia="zh-CN"/>
        </w:rPr>
      </w:pPr>
      <w:r>
        <w:t>城际交通订单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公司订票</w:t>
      </w:r>
      <w:r>
        <w:rPr>
          <w:rFonts w:hint="eastAsia"/>
          <w:lang w:eastAsia="zh-CN"/>
        </w:rPr>
        <w:t>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60565BDD">
        <w:trPr>
          <w:jc w:val="center"/>
        </w:trPr>
        <w:tc>
          <w:tcPr>
            <w:tcW w:w="4986" w:type="dxa"/>
          </w:tcPr>
          <w:p w14:paraId="7200F1FD">
            <w:r>
              <w:drawing>
                <wp:inline distT="0" distB="0" distL="114300" distR="114300">
                  <wp:extent cx="2699385" cy="5939790"/>
                  <wp:effectExtent l="0" t="0" r="18415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9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</w:tcPr>
          <w:p w14:paraId="73698FAD">
            <w:r>
              <w:drawing>
                <wp:inline distT="0" distB="0" distL="114300" distR="114300">
                  <wp:extent cx="2699385" cy="5939790"/>
                  <wp:effectExtent l="0" t="0" r="1841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59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38AFA9"/>
    <w:p w14:paraId="0401C44B">
      <w:pPr>
        <w:pStyle w:val="3"/>
      </w:pPr>
      <w:r>
        <w:t>市内交通报销</w:t>
      </w:r>
    </w:p>
    <w:p w14:paraId="3ACC6A59">
      <w:r>
        <w:drawing>
          <wp:inline distT="0" distB="0" distL="114300" distR="114300">
            <wp:extent cx="5943600" cy="40843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DE83">
      <w:r>
        <w:br w:type="page"/>
      </w:r>
    </w:p>
    <w:p w14:paraId="4CA9EF31">
      <w:pPr>
        <w:jc w:val="center"/>
      </w:pPr>
      <w:r>
        <w:drawing>
          <wp:inline distT="0" distB="0" distL="114300" distR="114300">
            <wp:extent cx="5399405" cy="7637145"/>
            <wp:effectExtent l="0" t="0" r="1079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333D">
      <w:r>
        <w:br w:type="page"/>
      </w:r>
    </w:p>
    <w:p w14:paraId="5516D0EB">
      <w:r>
        <w:drawing>
          <wp:inline distT="0" distB="0" distL="114300" distR="114300">
            <wp:extent cx="5943600" cy="4084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E18B">
      <w:r>
        <w:br w:type="page"/>
      </w:r>
    </w:p>
    <w:p w14:paraId="65686DF7">
      <w:pPr>
        <w:jc w:val="center"/>
      </w:pPr>
      <w:r>
        <w:drawing>
          <wp:inline distT="0" distB="0" distL="114300" distR="114300">
            <wp:extent cx="5399405" cy="7637145"/>
            <wp:effectExtent l="0" t="0" r="1079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D02F">
      <w:r>
        <w:br w:type="page"/>
      </w:r>
    </w:p>
    <w:p w14:paraId="36F183ED">
      <w:pPr>
        <w:pStyle w:val="4"/>
      </w:pPr>
      <w:r>
        <w:t>其他打车票据(截图</w:t>
      </w:r>
      <w:r>
        <w:rPr>
          <w:rFonts w:hint="eastAsia"/>
          <w:lang w:val="en-US" w:eastAsia="zh-CN"/>
        </w:rPr>
        <w:t>+纸质发票</w:t>
      </w:r>
      <w:r>
        <w:t>)</w:t>
      </w:r>
    </w:p>
    <w:p w14:paraId="4CB56DE1">
      <w:pPr>
        <w:jc w:val="center"/>
      </w:pPr>
      <w:r>
        <w:drawing>
          <wp:inline distT="0" distB="0" distL="114300" distR="114300">
            <wp:extent cx="2879725" cy="6335395"/>
            <wp:effectExtent l="0" t="0" r="1587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3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35AC"/>
    <w:p w14:paraId="28F707C3">
      <w:pPr>
        <w:pStyle w:val="3"/>
        <w:rPr>
          <w:rFonts w:hint="eastAsia" w:eastAsiaTheme="majorEastAsia"/>
          <w:lang w:eastAsia="zh-CN"/>
        </w:rPr>
      </w:pPr>
      <w:r>
        <w:t>住宿费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还需提供标准尺寸的打印版</w:t>
      </w:r>
      <w:r>
        <w:rPr>
          <w:rFonts w:hint="eastAsia"/>
          <w:lang w:eastAsia="zh-CN"/>
        </w:rPr>
        <w:t>）</w:t>
      </w:r>
    </w:p>
    <w:p w14:paraId="09920915">
      <w:pPr>
        <w:jc w:val="center"/>
      </w:pPr>
      <w:r>
        <w:drawing>
          <wp:inline distT="0" distB="0" distL="114300" distR="114300">
            <wp:extent cx="5399405" cy="3603625"/>
            <wp:effectExtent l="0" t="0" r="1079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B257">
      <w:pPr>
        <w:jc w:val="center"/>
      </w:pPr>
      <w:r>
        <w:drawing>
          <wp:inline distT="0" distB="0" distL="114300" distR="114300">
            <wp:extent cx="5399405" cy="3603625"/>
            <wp:effectExtent l="0" t="0" r="1079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9D3F">
      <w:pPr>
        <w:pStyle w:val="3"/>
      </w:pPr>
      <w:r>
        <w:t>客户招待费</w:t>
      </w:r>
    </w:p>
    <w:p w14:paraId="1FA20841">
      <w:pPr>
        <w:jc w:val="center"/>
      </w:pPr>
      <w:r>
        <w:drawing>
          <wp:inline distT="0" distB="0" distL="114300" distR="114300">
            <wp:extent cx="5399405" cy="3603625"/>
            <wp:effectExtent l="0" t="0" r="1079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EE6F">
      <w:pPr>
        <w:pStyle w:val="3"/>
      </w:pPr>
      <w:r>
        <w:t>差旅补助替票附件</w:t>
      </w:r>
    </w:p>
    <w:p w14:paraId="0BC524B8">
      <w:pPr>
        <w:jc w:val="center"/>
      </w:pPr>
      <w:r>
        <w:drawing>
          <wp:inline distT="0" distB="0" distL="114300" distR="114300">
            <wp:extent cx="5091430" cy="4374515"/>
            <wp:effectExtent l="0" t="0" r="13970" b="196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F3B9">
      <w:pPr>
        <w:jc w:val="center"/>
      </w:pPr>
      <w:r>
        <w:drawing>
          <wp:inline distT="0" distB="0" distL="114300" distR="114300">
            <wp:extent cx="5399405" cy="3603625"/>
            <wp:effectExtent l="0" t="0" r="1079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2525">
      <w:pPr>
        <w:jc w:val="center"/>
      </w:pPr>
      <w:r>
        <w:drawing>
          <wp:inline distT="0" distB="0" distL="114300" distR="114300">
            <wp:extent cx="5399405" cy="3712845"/>
            <wp:effectExtent l="0" t="0" r="10795" b="209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BBAC">
      <w:pPr>
        <w:jc w:val="center"/>
      </w:pPr>
    </w:p>
    <w:p w14:paraId="297347EF">
      <w:pPr>
        <w:jc w:val="center"/>
      </w:pPr>
    </w:p>
    <w:p w14:paraId="0F548124">
      <w:pPr>
        <w:jc w:val="center"/>
      </w:pPr>
      <w:r>
        <w:drawing>
          <wp:inline distT="0" distB="0" distL="114300" distR="114300">
            <wp:extent cx="5399405" cy="3712845"/>
            <wp:effectExtent l="0" t="0" r="10795" b="209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60D">
      <w:pPr>
        <w:ind w:left="-440" w:leftChars="-200" w:right="-367" w:rightChars="-167" w:firstLine="220" w:firstLineChars="100"/>
        <w:jc w:val="center"/>
      </w:pPr>
      <w:r>
        <w:drawing>
          <wp:inline distT="0" distB="0" distL="114300" distR="114300">
            <wp:extent cx="5133340" cy="4408805"/>
            <wp:effectExtent l="0" t="0" r="2286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5686">
      <w:pPr>
        <w:jc w:val="center"/>
      </w:pPr>
      <w:r>
        <w:drawing>
          <wp:inline distT="0" distB="0" distL="114300" distR="114300">
            <wp:extent cx="5399405" cy="4607560"/>
            <wp:effectExtent l="0" t="0" r="10795" b="152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B7FE2">
      <w:pPr>
        <w:jc w:val="center"/>
      </w:pPr>
      <w:r>
        <w:drawing>
          <wp:inline distT="0" distB="0" distL="114300" distR="114300">
            <wp:extent cx="5399405" cy="4340225"/>
            <wp:effectExtent l="0" t="0" r="10795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3F0E">
      <w:pPr>
        <w:jc w:val="center"/>
      </w:pPr>
      <w:r>
        <w:drawing>
          <wp:inline distT="0" distB="0" distL="114300" distR="114300">
            <wp:extent cx="5079365" cy="4363085"/>
            <wp:effectExtent l="0" t="0" r="63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EBDB">
      <w:pPr>
        <w:jc w:val="center"/>
      </w:pPr>
      <w:r>
        <w:drawing>
          <wp:inline distT="0" distB="0" distL="114300" distR="114300">
            <wp:extent cx="5154295" cy="4427220"/>
            <wp:effectExtent l="0" t="0" r="1905" b="177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694" w:right="1134" w:bottom="626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BBA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Le destin.</cp:lastModifiedBy>
  <dcterms:modified xsi:type="dcterms:W3CDTF">2026-02-02T17:23:37Z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DF77E469F4E26796196D8069C0793C45_42</vt:lpwstr>
  </property>
</Properties>
</file>